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FC956">
      <w:pPr>
        <w:pStyle w:val="36"/>
        <w:jc w:val="center"/>
        <w:rPr>
          <w:rFonts w:hint="default" w:cs="Times New Roman" w:asciiTheme="minorAscii" w:hAnsiTheme="minorAscii"/>
          <w:b/>
          <w:bCs/>
          <w:sz w:val="36"/>
          <w:szCs w:val="36"/>
        </w:rPr>
      </w:pPr>
      <w:r>
        <w:rPr>
          <w:rFonts w:hint="default" w:cs="Times New Roman" w:asciiTheme="minorAscii" w:hAnsiTheme="minorAscii"/>
          <w:b/>
          <w:bCs/>
          <w:sz w:val="36"/>
          <w:szCs w:val="36"/>
        </w:rPr>
        <w:t>Lab Task - Object Detection Web App</w:t>
      </w:r>
    </w:p>
    <w:p w14:paraId="4CFCD09B">
      <w:pPr>
        <w:rPr>
          <w:rFonts w:hint="default" w:cs="Times New Roman" w:asciiTheme="minorAscii" w:hAnsiTheme="minorAscii"/>
          <w:b/>
          <w:bCs/>
        </w:rPr>
      </w:pPr>
      <w:r>
        <w:rPr>
          <w:rFonts w:hint="default" w:cs="Times New Roman" w:asciiTheme="minorAscii" w:hAnsiTheme="minorAscii"/>
          <w:b/>
          <w:bCs/>
        </w:rPr>
        <w:t>Name: Saira Irshad</w:t>
      </w:r>
    </w:p>
    <w:p w14:paraId="10B6057A">
      <w:pPr>
        <w:rPr>
          <w:rFonts w:hint="default" w:cs="Times New Roman" w:asciiTheme="minorAscii" w:hAnsiTheme="minorAscii"/>
          <w:b/>
          <w:bCs/>
          <w:lang w:val="en-US"/>
        </w:rPr>
      </w:pPr>
      <w:r>
        <w:rPr>
          <w:rFonts w:hint="default" w:cs="Times New Roman" w:asciiTheme="minorAscii" w:hAnsiTheme="minorAscii"/>
          <w:b/>
          <w:bCs/>
        </w:rPr>
        <w:t xml:space="preserve">Roll No: </w:t>
      </w:r>
      <w:r>
        <w:rPr>
          <w:rFonts w:hint="default" w:cs="Times New Roman" w:asciiTheme="minorAscii" w:hAnsiTheme="minorAscii"/>
          <w:b/>
          <w:bCs/>
          <w:lang w:val="en-US"/>
        </w:rPr>
        <w:t>su92-bsaim-f24-121</w:t>
      </w:r>
    </w:p>
    <w:p w14:paraId="353D621F">
      <w:pPr>
        <w:rPr>
          <w:rFonts w:hint="default" w:cs="Times New Roman" w:asciiTheme="minorAscii" w:hAnsiTheme="minorAscii"/>
          <w:b/>
          <w:bCs/>
        </w:rPr>
      </w:pPr>
      <w:r>
        <w:rPr>
          <w:rFonts w:hint="default" w:cs="Times New Roman" w:asciiTheme="minorAscii" w:hAnsiTheme="minorAscii"/>
          <w:b/>
          <w:bCs/>
        </w:rPr>
        <w:t>Lab Task: 7</w:t>
      </w:r>
    </w:p>
    <w:p w14:paraId="77AD10FD">
      <w:pPr>
        <w:rPr>
          <w:rFonts w:hint="default" w:cs="Times New Roman" w:asciiTheme="minorAscii" w:hAnsiTheme="minorAscii"/>
          <w:b/>
          <w:bCs/>
          <w:lang w:val="en-US"/>
        </w:rPr>
      </w:pPr>
      <w:r>
        <w:rPr>
          <w:rFonts w:hint="default" w:cs="Times New Roman" w:asciiTheme="minorAscii" w:hAnsiTheme="minorAscii"/>
          <w:b/>
          <w:bCs/>
          <w:lang w:val="en-US"/>
        </w:rPr>
        <w:t>Submitted to: Sir Rasik</w:t>
      </w:r>
    </w:p>
    <w:p w14:paraId="3A202C91">
      <w:pPr>
        <w:pStyle w:val="2"/>
        <w:rPr>
          <w:rFonts w:hint="default" w:cs="Times New Roman" w:asciiTheme="minorAscii" w:hAnsiTheme="minorAscii"/>
          <w:color w:val="000000" w:themeColor="text1"/>
          <w14:textFill>
            <w14:solidFill>
              <w14:schemeClr w14:val="tx1"/>
            </w14:solidFill>
          </w14:textFill>
        </w:rPr>
      </w:pPr>
      <w:r>
        <w:rPr>
          <w:rFonts w:hint="default" w:cs="Times New Roman" w:asciiTheme="minorAscii" w:hAnsiTheme="minorAscii"/>
          <w:color w:val="000000" w:themeColor="text1"/>
          <w14:textFill>
            <w14:solidFill>
              <w14:schemeClr w14:val="tx1"/>
            </w14:solidFill>
          </w14:textFill>
        </w:rPr>
        <w:t>Overview</w:t>
      </w:r>
    </w:p>
    <w:p w14:paraId="3C9ADD8B">
      <w:pPr>
        <w:rPr>
          <w:rFonts w:hint="default" w:cs="Times New Roman" w:asciiTheme="minorAscii" w:hAnsiTheme="minorAscii"/>
        </w:rPr>
      </w:pPr>
      <w:r>
        <w:rPr>
          <w:rFonts w:hint="default" w:cs="Times New Roman" w:asciiTheme="minorAscii" w:hAnsiTheme="minorAscii"/>
        </w:rPr>
        <w:t>This project is a Flask based web application that uses the YOLOv8 deep learning model to detect animals in uploaded images. The user uploads an image through a web interface and the system processes the image using computer vision techniques. The application counts specific animals such as cows, sheep, horses, elephants, zebras, and giraffes and determines whether a herd is detected.</w:t>
      </w:r>
    </w:p>
    <w:p w14:paraId="60E57CA9">
      <w:pPr>
        <w:pStyle w:val="2"/>
        <w:rPr>
          <w:rFonts w:hint="default" w:cs="Times New Roman" w:asciiTheme="minorAscii" w:hAnsiTheme="minorAscii"/>
          <w:color w:val="000000" w:themeColor="text1"/>
          <w14:textFill>
            <w14:solidFill>
              <w14:schemeClr w14:val="tx1"/>
            </w14:solidFill>
          </w14:textFill>
        </w:rPr>
      </w:pPr>
      <w:r>
        <w:rPr>
          <w:rFonts w:hint="default" w:cs="Times New Roman" w:asciiTheme="minorAscii" w:hAnsiTheme="minorAscii"/>
          <w:color w:val="000000" w:themeColor="text1"/>
          <w14:textFill>
            <w14:solidFill>
              <w14:schemeClr w14:val="tx1"/>
            </w14:solidFill>
          </w14:textFill>
        </w:rPr>
        <w:t>Theory</w:t>
      </w:r>
    </w:p>
    <w:p w14:paraId="0D5C438B">
      <w:pPr>
        <w:rPr>
          <w:rFonts w:hint="default" w:cs="Times New Roman" w:asciiTheme="minorAscii" w:hAnsiTheme="minorAscii"/>
        </w:rPr>
      </w:pPr>
      <w:r>
        <w:rPr>
          <w:rFonts w:hint="default" w:cs="Times New Roman" w:asciiTheme="minorAscii" w:hAnsiTheme="minorAscii"/>
        </w:rPr>
        <w:t>Computer Vision is a field of artificial intelligence that enables computers to understand images and videos. YOLO (You Only Look Once) is a real‑time object detection algorithm that detects multiple objects in a single image quickly and accurately. In this system the YOLOv8 model from the Ultralytics library is used. Flask provides the backend web framework and OpenCV is used to process and save images after detection.</w:t>
      </w:r>
    </w:p>
    <w:p w14:paraId="368FE7CF">
      <w:pPr>
        <w:pStyle w:val="2"/>
        <w:rPr>
          <w:rFonts w:hint="default" w:cs="Times New Roman" w:asciiTheme="minorAscii" w:hAnsiTheme="minorAscii"/>
          <w:color w:val="000000" w:themeColor="text1"/>
          <w14:textFill>
            <w14:solidFill>
              <w14:schemeClr w14:val="tx1"/>
            </w14:solidFill>
          </w14:textFill>
        </w:rPr>
      </w:pPr>
      <w:r>
        <w:rPr>
          <w:rFonts w:hint="default" w:cs="Times New Roman" w:asciiTheme="minorAscii" w:hAnsiTheme="minorAscii"/>
          <w:color w:val="000000" w:themeColor="text1"/>
          <w14:textFill>
            <w14:solidFill>
              <w14:schemeClr w14:val="tx1"/>
            </w14:solidFill>
          </w14:textFill>
        </w:rPr>
        <w:t>Working of the Code</w:t>
      </w:r>
      <w:bookmarkStart w:id="0" w:name="_GoBack"/>
      <w:bookmarkEnd w:id="0"/>
    </w:p>
    <w:p w14:paraId="5EEFFEEA">
      <w:pPr>
        <w:rPr>
          <w:rFonts w:hint="default" w:cs="Times New Roman" w:asciiTheme="minorAscii" w:hAnsiTheme="minorAscii"/>
        </w:rPr>
      </w:pPr>
      <w:r>
        <w:rPr>
          <w:rFonts w:hint="default" w:cs="Times New Roman" w:asciiTheme="minorAscii" w:hAnsiTheme="minorAscii"/>
        </w:rPr>
        <w:t>1. The Flask server starts the web application.</w:t>
      </w:r>
      <w:r>
        <w:rPr>
          <w:rFonts w:hint="default" w:cs="Times New Roman" w:asciiTheme="minorAscii" w:hAnsiTheme="minorAscii"/>
        </w:rPr>
        <w:br w:type="textWrapping"/>
      </w:r>
      <w:r>
        <w:rPr>
          <w:rFonts w:hint="default" w:cs="Times New Roman" w:asciiTheme="minorAscii" w:hAnsiTheme="minorAscii"/>
        </w:rPr>
        <w:t>2. User uploads an image.</w:t>
      </w:r>
      <w:r>
        <w:rPr>
          <w:rFonts w:hint="default" w:cs="Times New Roman" w:asciiTheme="minorAscii" w:hAnsiTheme="minorAscii"/>
        </w:rPr>
        <w:br w:type="textWrapping"/>
      </w:r>
      <w:r>
        <w:rPr>
          <w:rFonts w:hint="default" w:cs="Times New Roman" w:asciiTheme="minorAscii" w:hAnsiTheme="minorAscii"/>
        </w:rPr>
        <w:t>3. The image is saved in the uploads folder.</w:t>
      </w:r>
      <w:r>
        <w:rPr>
          <w:rFonts w:hint="default" w:cs="Times New Roman" w:asciiTheme="minorAscii" w:hAnsiTheme="minorAscii"/>
        </w:rPr>
        <w:br w:type="textWrapping"/>
      </w:r>
      <w:r>
        <w:rPr>
          <w:rFonts w:hint="default" w:cs="Times New Roman" w:asciiTheme="minorAscii" w:hAnsiTheme="minorAscii"/>
        </w:rPr>
        <w:t>4. YOLOv8 analyzes the image and detects animals.</w:t>
      </w:r>
      <w:r>
        <w:rPr>
          <w:rFonts w:hint="default" w:cs="Times New Roman" w:asciiTheme="minorAscii" w:hAnsiTheme="minorAscii"/>
        </w:rPr>
        <w:br w:type="textWrapping"/>
      </w:r>
      <w:r>
        <w:rPr>
          <w:rFonts w:hint="default" w:cs="Times New Roman" w:asciiTheme="minorAscii" w:hAnsiTheme="minorAscii"/>
        </w:rPr>
        <w:t>5. The system counts the animals.</w:t>
      </w:r>
      <w:r>
        <w:rPr>
          <w:rFonts w:hint="default" w:cs="Times New Roman" w:asciiTheme="minorAscii" w:hAnsiTheme="minorAscii"/>
        </w:rPr>
        <w:br w:type="textWrapping"/>
      </w:r>
      <w:r>
        <w:rPr>
          <w:rFonts w:hint="default" w:cs="Times New Roman" w:asciiTheme="minorAscii" w:hAnsiTheme="minorAscii"/>
        </w:rPr>
        <w:t>6. If animals are 5 or more, the system marks it as a herd.</w:t>
      </w:r>
      <w:r>
        <w:rPr>
          <w:rFonts w:hint="default" w:cs="Times New Roman" w:asciiTheme="minorAscii" w:hAnsiTheme="minorAscii"/>
        </w:rPr>
        <w:br w:type="textWrapping"/>
      </w:r>
      <w:r>
        <w:rPr>
          <w:rFonts w:hint="default" w:cs="Times New Roman" w:asciiTheme="minorAscii" w:hAnsiTheme="minorAscii"/>
        </w:rPr>
        <w:t>7. The processed image with bounding boxes is displayed.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086D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Saira</cp:lastModifiedBy>
  <dcterms:modified xsi:type="dcterms:W3CDTF">2026-02-24T06:33:02Z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7262F71F52BF4200B3DDCCE364087080_12</vt:lpwstr>
  </property>
</Properties>
</file>