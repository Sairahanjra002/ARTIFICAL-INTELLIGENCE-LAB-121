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4278F">
      <w:pPr>
        <w:pStyle w:val="36"/>
        <w:jc w:val="center"/>
      </w:pPr>
      <w:r>
        <w:t>Lab Task 7</w:t>
      </w:r>
    </w:p>
    <w:p w14:paraId="552F1D10">
      <w:r>
        <w:rPr>
          <w:b/>
        </w:rPr>
        <w:t xml:space="preserve">Name: </w:t>
      </w:r>
      <w:r>
        <w:t>Saira Irshad</w:t>
      </w:r>
      <w:r>
        <w:br w:type="textWrapping"/>
      </w:r>
      <w:r>
        <w:rPr>
          <w:b/>
        </w:rPr>
        <w:t xml:space="preserve">Roll No: </w:t>
      </w:r>
      <w:r>
        <w:t>121</w:t>
      </w:r>
      <w:r>
        <w:br w:type="textWrapping"/>
      </w:r>
      <w:r>
        <w:rPr>
          <w:b/>
          <w:bCs/>
        </w:rPr>
        <w:t>Subject</w:t>
      </w:r>
      <w:r>
        <w:t>: API based Flask Application</w:t>
      </w:r>
      <w:bookmarkStart w:id="0" w:name="_GoBack"/>
      <w:bookmarkEnd w:id="0"/>
      <w:r>
        <w:br w:type="textWrapping"/>
      </w:r>
    </w:p>
    <w:p w14:paraId="5CFE1CBF">
      <w:pPr>
        <w:pStyle w:val="2"/>
      </w:pPr>
      <w:r>
        <w:t>Overview</w:t>
      </w:r>
    </w:p>
    <w:p w14:paraId="6A164F2D">
      <w:r>
        <w:t>This lab task demonstrates how to build a simple web application using Python Flask that connects to an external API. The project uses NASA's Astronomy Picture of the Day (APOD) API to fetch space images and related information. The application sends HTTP requests to the API, receives JSON data, and displays the results on a web page.</w:t>
      </w:r>
    </w:p>
    <w:p w14:paraId="7D270A42">
      <w:pPr>
        <w:pStyle w:val="2"/>
      </w:pPr>
      <w:r>
        <w:t>Theory</w:t>
      </w:r>
    </w:p>
    <w:p w14:paraId="4D4185FE">
      <w:r>
        <w:t>An API (Application Programming Interface) allows different software applications to communicate with each other. In this project, the NASA APOD API provides daily astronomy images along with descriptions. Flask is a lightweight Python web framework used to build web applications. The requests library is used to send HTTP requests to the API and retrieve data in JSON format. The Flask routes handle user requests, and the data is passed to an HTML template where it is displayed to the user.</w:t>
      </w:r>
    </w:p>
    <w:p w14:paraId="69D52DB1">
      <w:pPr>
        <w:pStyle w:val="2"/>
      </w:pPr>
      <w:r>
        <w:t>How the Code Works</w:t>
      </w:r>
    </w:p>
    <w:p w14:paraId="63565AFF">
      <w:r>
        <w:t>1. Flask application is created.</w:t>
      </w:r>
      <w:r>
        <w:br w:type="textWrapping"/>
      </w:r>
      <w:r>
        <w:t>2. API key is used to connect with NASA APOD API.</w:t>
      </w:r>
      <w:r>
        <w:br w:type="textWrapping"/>
      </w:r>
      <w:r>
        <w:t>3. A request is sent to the API using the requests library.</w:t>
      </w:r>
      <w:r>
        <w:br w:type="textWrapping"/>
      </w:r>
      <w:r>
        <w:t>4. JSON response is received from the API.</w:t>
      </w:r>
      <w:r>
        <w:br w:type="textWrapping"/>
      </w:r>
      <w:r>
        <w:t>5. The data is passed to an HTML template.</w:t>
      </w:r>
      <w:r>
        <w:br w:type="textWrapping"/>
      </w:r>
      <w:r>
        <w:t>6. The webpage displays the image, title, date, and explanation.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0C0D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Saira</cp:lastModifiedBy>
  <dcterms:modified xsi:type="dcterms:W3CDTF">2026-02-24T06:08:26Z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0B168A2F21D44FA2829D25D6220BADD8_12</vt:lpwstr>
  </property>
</Properties>
</file>